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color w:val="58A6FF"/>
        </w:rPr>
        <w:t>Video2Doc Pro</w:t>
      </w:r>
    </w:p>
    <w:p>
      <w:pPr>
        <w:pStyle w:val="3"/>
      </w:pPr>
      <w:r>
        <w:rPr>
          <w:color w:val="646464"/>
        </w:rPr>
        <w:t>视频转沉浸式图文文档专家</w:t>
      </w:r>
    </w:p>
    <w:p/>
    <w:p/>
    <w:p>
      <w:r>
        <w:rPr>
          <w:color w:val="58A6FF"/>
          <w:sz w:val="28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 w:val="0"/>
          <w:color w:val="646464"/>
          <w:sz w:val="28"/>
        </w:rPr>
        <w:t>让每一段视频，都能成为深度阅读的沉浸体验</w:t>
      </w:r>
    </w:p>
    <w:p/>
    <w:p/>
    <w:p/>
    <w:p>
      <w:pPr>
        <w:jc w:val="center"/>
      </w:pPr>
      <w:r>
        <w:rPr>
          <w:b w:val="0"/>
          <w:color w:val="969696"/>
          <w:sz w:val="20"/>
        </w:rPr>
        <w:t>产品版本：v1.4  |  发布日期：2026年3月</w:t>
      </w:r>
    </w:p>
    <w:p>
      <w:pPr>
        <w:jc w:val="center"/>
      </w:pPr>
      <w:r>
        <w:rPr>
          <w:b w:val="0"/>
          <w:color w:val="969696"/>
          <w:sz w:val="20"/>
        </w:rPr>
        <w:t>官方网站：</w:t>
      </w:r>
      <w:r>
        <w:rPr>
          <w:rFonts w:hint="eastAsia"/>
          <w:b w:val="0"/>
          <w:color w:val="969696"/>
          <w:sz w:val="20"/>
        </w:rPr>
        <w:t>https://www.wangmingsen.cn/</w:t>
      </w:r>
    </w:p>
    <w:p>
      <w:r>
        <w:br w:type="page"/>
      </w:r>
    </w:p>
    <w:p>
      <w:pPr>
        <w:pStyle w:val="3"/>
      </w:pPr>
      <w:r>
        <w:rPr>
          <w:color w:val="58A6FF"/>
        </w:rPr>
        <w:t>第一章 产品简介</w:t>
      </w:r>
    </w:p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 w:val="0"/>
          <w:sz w:val="22"/>
        </w:rPr>
        <w:t>在信息爆炸的时代，视频已经成为最重要的知识载体之一。然而，你是否有过这样的困扰：</w:t>
      </w:r>
    </w:p>
    <w:p>
      <w:pPr>
        <w:jc w:val="left"/>
      </w:pPr>
    </w:p>
    <w:p>
      <w:pPr>
        <w:jc w:val="left"/>
      </w:pPr>
      <w:r>
        <w:rPr>
          <w:b w:val="0"/>
          <w:sz w:val="22"/>
        </w:rPr>
        <w:t>• 想要回看网课重点，却要反复拖动进度条？</w:t>
      </w:r>
    </w:p>
    <w:p>
      <w:pPr>
        <w:jc w:val="left"/>
      </w:pPr>
      <w:r>
        <w:rPr>
          <w:b w:val="0"/>
          <w:sz w:val="22"/>
        </w:rPr>
        <w:t>• 会议太长，事后想找关键决策却大海捞针？</w:t>
      </w:r>
    </w:p>
    <w:p>
      <w:pPr>
        <w:jc w:val="left"/>
      </w:pPr>
      <w:r>
        <w:rPr>
          <w:b w:val="0"/>
          <w:sz w:val="22"/>
        </w:rPr>
        <w:t>• 喜欢的视频内容想要保存成文字，却只能手打？</w:t>
      </w:r>
    </w:p>
    <w:p>
      <w:pPr>
        <w:jc w:val="left"/>
      </w:pPr>
      <w:r>
        <w:rPr>
          <w:b w:val="0"/>
          <w:sz w:val="22"/>
        </w:rPr>
        <w:t>• 看完一个视频，核心要点却怎么也记不住？</w:t>
      </w:r>
    </w:p>
    <w:p>
      <w:pPr>
        <w:jc w:val="left"/>
      </w:pPr>
    </w:p>
    <w:p>
      <w:pPr>
        <w:jc w:val="left"/>
      </w:pPr>
      <w:r>
        <w:rPr>
          <w:b w:val="0"/>
          <w:sz w:val="22"/>
        </w:rPr>
        <w:t>Video2Doc Pro 正是为解决这些痛点而生。它能够将任意视频文件，自动转换为集「AI智能总结」「思维导图」「详细笔记」于一体的沉浸式图文阅读文档，让你告别无效刷视频，真正把视频变成你的知识资产。</w:t>
      </w:r>
    </w:p>
    <w:p/>
    <w:p>
      <w:pPr>
        <w:pStyle w:val="3"/>
      </w:pPr>
      <w:r>
        <w:rPr>
          <w:color w:val="58A6FF"/>
        </w:rPr>
        <w:t>第二章 核心功能全景</w:t>
      </w:r>
    </w:p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4"/>
      </w:pPr>
      <w:r>
        <w:rPr>
          <w:color w:val="3498DB"/>
        </w:rPr>
        <w:t>2.1  智能视频解析引擎</w:t>
      </w:r>
    </w:p>
    <w:p>
      <w:pPr>
        <w:jc w:val="left"/>
      </w:pPr>
      <w:r>
        <w:rPr>
          <w:b w:val="0"/>
          <w:sz w:val="22"/>
        </w:rPr>
        <w:t>Video2Doc Pro 内置强大的视频解析引擎，支持一键处理 MP4、MOV、AVI、MKV 等主流视频格式。系统会自动分析视频的时长、分辨率、编码格式，并智能抽取关键帧——每30秒自动截取一帧，确保你能快速浏览视频的完整视觉脉络。</w:t>
      </w:r>
    </w:p>
    <w:p/>
    <w:p>
      <w:pPr>
        <w:pStyle w:val="4"/>
      </w:pPr>
      <w:r>
        <w:rPr>
          <w:color w:val="3498DB"/>
        </w:rPr>
        <w:t>2.2  专业级语音转写（Whisper AI）</w:t>
      </w:r>
    </w:p>
    <w:p>
      <w:pPr>
        <w:jc w:val="left"/>
      </w:pPr>
      <w:r>
        <w:rPr>
          <w:b w:val="0"/>
          <w:sz w:val="22"/>
        </w:rPr>
        <w:t>采用 OpenAI 开发的 Whisper 语音识别引擎，这是目前业界公认最准确的开源语音转写模型。它能够精准识别中英文双语内容，将视频中的每一句话转换为带时间戳的文本，准确率高达90%以上。即使是专业术语、方言口音，Whisper 也能准确捕捉。</w:t>
      </w:r>
    </w:p>
    <w:p>
      <w:pPr>
        <w:jc w:val="left"/>
      </w:pPr>
    </w:p>
    <w:p>
      <w:pPr>
        <w:jc w:val="left"/>
      </w:pPr>
      <w:r>
        <w:rPr>
          <w:b w:val="0"/>
          <w:sz w:val="22"/>
        </w:rPr>
        <w:t>【小提示】首次使用时，系统会自动下载 Whisper 模型（约75MB），之后即可离线使用。</w:t>
      </w:r>
    </w:p>
    <w:p/>
    <w:p>
      <w:pPr>
        <w:pStyle w:val="4"/>
      </w:pPr>
      <w:r>
        <w:rPr>
          <w:color w:val="3498DB"/>
        </w:rPr>
        <w:t>2.3  AI 智能内容生成（DeepSeek 大模型）</w:t>
      </w:r>
    </w:p>
    <w:p>
      <w:pPr>
        <w:jc w:val="left"/>
      </w:pPr>
      <w:r>
        <w:rPr>
          <w:b w:val="0"/>
          <w:sz w:val="22"/>
        </w:rPr>
        <w:t>这是 Video2Doc Pro 最核心的亮点。基于视频转写的完整文字稿，AI 会自动为你生成三种高价值内容：</w:t>
      </w:r>
    </w:p>
    <w:p/>
    <w:p>
      <w:pPr>
        <w:jc w:val="left"/>
      </w:pPr>
      <w:r>
        <w:rPr>
          <w:b/>
          <w:sz w:val="24"/>
        </w:rPr>
        <w:t>🧠  一段话核心总结</w:t>
      </w:r>
    </w:p>
    <w:p>
      <w:pPr>
        <w:jc w:val="left"/>
      </w:pPr>
      <w:r>
        <w:rPr>
          <w:b w:val="0"/>
          <w:sz w:val="22"/>
        </w:rPr>
        <w:t xml:space="preserve">     基于全文内容，AI 会生成一段200字以内的核心总结，用最精炼的语言概括视频的全部精华，3秒钟掌握视频核心观点。</w:t>
      </w:r>
    </w:p>
    <w:p/>
    <w:p>
      <w:pPr>
        <w:jc w:val="left"/>
      </w:pPr>
      <w:r>
        <w:rPr>
          <w:b/>
          <w:sz w:val="24"/>
        </w:rPr>
        <w:t>🗺️  可视化思维导图</w:t>
      </w:r>
    </w:p>
    <w:p>
      <w:pPr>
        <w:jc w:val="left"/>
      </w:pPr>
      <w:r>
        <w:rPr>
          <w:b w:val="0"/>
          <w:sz w:val="22"/>
        </w:rPr>
        <w:t xml:space="preserve">     自动将视频内容梳理为树形思维导图，各主题之间的逻辑关系一目了然，帮助你快速建立知识框架，理清复杂内容的脉络。</w:t>
      </w:r>
    </w:p>
    <w:p/>
    <w:p>
      <w:pPr>
        <w:jc w:val="left"/>
      </w:pPr>
      <w:r>
        <w:rPr>
          <w:b/>
          <w:sz w:val="24"/>
        </w:rPr>
        <w:t>📖  结构化课堂笔记</w:t>
      </w:r>
    </w:p>
    <w:p>
      <w:pPr>
        <w:jc w:val="left"/>
      </w:pPr>
      <w:r>
        <w:rPr>
          <w:b w:val="0"/>
          <w:sz w:val="22"/>
        </w:rPr>
        <w:t xml:space="preserve">     自动将视频内容分章节整理，每章配有时间标记和重点标注，你可以快速跳转到感兴趣的部分，告别长篇文字的阅读负担。</w:t>
      </w:r>
    </w:p>
    <w:p/>
    <w:p>
      <w:pPr>
        <w:pStyle w:val="4"/>
      </w:pPr>
      <w:r>
        <w:rPr>
          <w:color w:val="3498DB"/>
        </w:rPr>
        <w:t>2.4  双格式文档输出</w:t>
      </w:r>
    </w:p>
    <w:p>
      <w:pPr>
        <w:jc w:val="left"/>
      </w:pPr>
      <w:r>
        <w:rPr>
          <w:b w:val="0"/>
          <w:sz w:val="22"/>
        </w:rPr>
        <w:t>处理完成后，你可以获得两种格式的文档：</w:t>
      </w:r>
    </w:p>
    <w:p>
      <w:pPr>
        <w:jc w:val="left"/>
      </w:pPr>
    </w:p>
    <w:p>
      <w:pPr>
        <w:jc w:val="left"/>
      </w:pPr>
      <w:r>
        <w:rPr>
          <w:b w:val="0"/>
          <w:sz w:val="22"/>
        </w:rPr>
        <w:t>📄  HTML 沉浸式文档（推荐）</w:t>
      </w:r>
    </w:p>
    <w:p>
      <w:pPr>
        <w:jc w:val="left"/>
      </w:pPr>
      <w:r>
        <w:rPr>
          <w:b w:val="0"/>
          <w:sz w:val="22"/>
        </w:rPr>
        <w:t xml:space="preserve">     采用深色科技风设计的网页文档，AI 内容置顶显示，配合关键帧图片，给你前所未有的沉浸式阅读体验。用浏览器打开即可查看，支持全屏阅读。</w:t>
      </w:r>
    </w:p>
    <w:p>
      <w:pPr>
        <w:jc w:val="left"/>
      </w:pPr>
    </w:p>
    <w:p>
      <w:pPr>
        <w:jc w:val="left"/>
      </w:pPr>
      <w:r>
        <w:rPr>
          <w:b w:val="0"/>
          <w:sz w:val="22"/>
        </w:rPr>
        <w:t>📝  Markdown 纯文本文档</w:t>
      </w:r>
    </w:p>
    <w:p>
      <w:pPr>
        <w:jc w:val="left"/>
      </w:pPr>
      <w:r>
        <w:rPr>
          <w:b w:val="0"/>
          <w:sz w:val="22"/>
        </w:rPr>
        <w:t xml:space="preserve">     轻量级文本格式，适合导入各类笔记工具（如 Notion、Obsidian、飞书）进行二次编辑或与他人分享。</w:t>
      </w:r>
    </w:p>
    <w:p/>
    <w:p>
      <w:pPr>
        <w:pStyle w:val="4"/>
      </w:pPr>
      <w:r>
        <w:rPr>
          <w:color w:val="3498DB"/>
        </w:rPr>
        <w:t>2.5  自动封面图生成</w:t>
      </w:r>
    </w:p>
    <w:p>
      <w:pPr>
        <w:jc w:val="left"/>
      </w:pPr>
      <w:r>
        <w:rPr>
          <w:b w:val="0"/>
          <w:sz w:val="22"/>
        </w:rPr>
        <w:t>系统会根据视频内容自动生成一张精美的封面图（1200×630像素），包含视频标题、时长等信息，可直接用于公众号、社交媒体等平台发布。</w:t>
      </w:r>
    </w:p>
    <w:p>
      <w:r>
        <w:br w:type="page"/>
      </w:r>
    </w:p>
    <w:p>
      <w:pPr>
        <w:pStyle w:val="3"/>
      </w:pPr>
      <w:r>
        <w:rPr>
          <w:color w:val="58A6FF"/>
        </w:rPr>
        <w:t>第三章 十大应用场景</w:t>
      </w:r>
    </w:p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 w:val="0"/>
          <w:sz w:val="22"/>
        </w:rPr>
        <w:t>Video2Doc Pro 的应用场景远比你想象的更丰富。以下是真实用户反馈最多的使用场景：</w:t>
      </w:r>
    </w:p>
    <w:p/>
    <w:p>
      <w:pPr>
        <w:pStyle w:val="4"/>
      </w:pPr>
      <w:r>
        <w:rPr>
          <w:color w:val="3498DB"/>
        </w:rPr>
        <w:t>场景1：📚  在线课程学习</w:t>
      </w:r>
    </w:p>
    <w:p>
      <w:pPr>
        <w:jc w:val="left"/>
      </w:pPr>
      <w:r>
        <w:rPr>
          <w:b w:val="0"/>
          <w:sz w:val="22"/>
        </w:rPr>
        <w:t>将网易云课堂、B站、Coursera 等平台的网课视频转为图文笔记，AI 自动提炼知识点，生成思维导图，复习效率提升300%。</w:t>
      </w:r>
    </w:p>
    <w:p/>
    <w:p>
      <w:pPr>
        <w:pStyle w:val="4"/>
      </w:pPr>
      <w:r>
        <w:rPr>
          <w:color w:val="3498DB"/>
        </w:rPr>
        <w:t>场景2：💼  会议高效复盘</w:t>
      </w:r>
    </w:p>
    <w:p>
      <w:pPr>
        <w:jc w:val="left"/>
      </w:pPr>
      <w:r>
        <w:rPr>
          <w:b w:val="0"/>
          <w:sz w:val="22"/>
        </w:rPr>
        <w:t>将长会议录像转为结构化纪要，AI 总结关键决策和待办事项，团队成员无需重新看完整会议，即可掌握全部要点。</w:t>
      </w:r>
    </w:p>
    <w:p/>
    <w:p>
      <w:pPr>
        <w:pStyle w:val="4"/>
      </w:pPr>
      <w:r>
        <w:rPr>
          <w:color w:val="3498DB"/>
        </w:rPr>
        <w:t>场景3：🎬  内容创作素材库</w:t>
      </w:r>
    </w:p>
    <w:p>
      <w:pPr>
        <w:jc w:val="left"/>
      </w:pPr>
      <w:r>
        <w:rPr>
          <w:b w:val="0"/>
          <w:sz w:val="22"/>
        </w:rPr>
        <w:t>将收集的视频素材批量处理，提取完整文字稿和关键画面，为视频脚本创作、图文内容生产提供高效素材管理。</w:t>
      </w:r>
    </w:p>
    <w:p/>
    <w:p>
      <w:pPr>
        <w:pStyle w:val="4"/>
      </w:pPr>
      <w:r>
        <w:rPr>
          <w:color w:val="3498DB"/>
        </w:rPr>
        <w:t>场景4：🌍  外语学习神器</w:t>
      </w:r>
    </w:p>
    <w:p>
      <w:pPr>
        <w:jc w:val="left"/>
      </w:pPr>
      <w:r>
        <w:rPr>
          <w:b w:val="0"/>
          <w:sz w:val="22"/>
        </w:rPr>
        <w:t>将 TED 演讲、外语教学视频转为图文对照，配合 Whisper 的精准转写，边看视频边学外语，效果翻倍。</w:t>
      </w:r>
    </w:p>
    <w:p/>
    <w:p>
      <w:pPr>
        <w:pStyle w:val="4"/>
      </w:pPr>
      <w:r>
        <w:rPr>
          <w:color w:val="3498DB"/>
        </w:rPr>
        <w:t>场景5：📰  新闻资讯速读</w:t>
      </w:r>
    </w:p>
    <w:p>
      <w:pPr>
        <w:jc w:val="left"/>
      </w:pPr>
      <w:r>
        <w:rPr>
          <w:b w:val="0"/>
          <w:sz w:val="22"/>
        </w:rPr>
        <w:t>将长新闻视频转为图文速读，3分钟掌握新闻要点，特别适合需要快速浏览大量资讯的媒体从业者。</w:t>
      </w:r>
    </w:p>
    <w:p/>
    <w:p>
      <w:pPr>
        <w:pStyle w:val="4"/>
      </w:pPr>
      <w:r>
        <w:rPr>
          <w:color w:val="3498DB"/>
        </w:rPr>
        <w:t>场景6：🔬  学术视频精读</w:t>
      </w:r>
    </w:p>
    <w:p>
      <w:pPr>
        <w:jc w:val="left"/>
      </w:pPr>
      <w:r>
        <w:rPr>
          <w:b w:val="0"/>
          <w:sz w:val="22"/>
        </w:rPr>
        <w:t>将学术讲座、论文解读视频转为详细笔记，AI 提炼核心观点和实验结论，方便写文献综述。</w:t>
      </w:r>
    </w:p>
    <w:p/>
    <w:p>
      <w:pPr>
        <w:pStyle w:val="4"/>
      </w:pPr>
      <w:r>
        <w:rPr>
          <w:color w:val="3498DB"/>
        </w:rPr>
        <w:t>场景7：🏛️  法律条文解读</w:t>
      </w:r>
    </w:p>
    <w:p>
      <w:pPr>
        <w:jc w:val="left"/>
      </w:pPr>
      <w:r>
        <w:rPr>
          <w:b w:val="0"/>
          <w:sz w:val="22"/>
        </w:rPr>
        <w:t>将法律讲座视频转为条款解读笔记，自动标注关键法条和时间点，方便快速引用。</w:t>
      </w:r>
    </w:p>
    <w:p/>
    <w:p>
      <w:pPr>
        <w:pStyle w:val="4"/>
      </w:pPr>
      <w:r>
        <w:rPr>
          <w:color w:val="3498DB"/>
        </w:rPr>
        <w:t>场景8：💡  产品经理必备</w:t>
      </w:r>
    </w:p>
    <w:p>
      <w:pPr>
        <w:jc w:val="left"/>
      </w:pPr>
      <w:r>
        <w:rPr>
          <w:b w:val="0"/>
          <w:sz w:val="22"/>
        </w:rPr>
        <w:t>将竞品分析视频、行业分享会录像转为结构化报告，快速提炼用户洞察和产品思路。</w:t>
      </w:r>
    </w:p>
    <w:p/>
    <w:p>
      <w:pPr>
        <w:pStyle w:val="4"/>
      </w:pPr>
      <w:r>
        <w:rPr>
          <w:color w:val="3498DB"/>
        </w:rPr>
        <w:t>场景9：🎨  设计灵感收集</w:t>
      </w:r>
    </w:p>
    <w:p>
      <w:pPr>
        <w:jc w:val="left"/>
      </w:pPr>
      <w:r>
        <w:rPr>
          <w:b w:val="0"/>
          <w:sz w:val="22"/>
        </w:rPr>
        <w:t>将设计教程视频批量处理，提取关键画面和文字说明，建立个人设计灵感素材库。</w:t>
      </w:r>
    </w:p>
    <w:p/>
    <w:p>
      <w:pPr>
        <w:pStyle w:val="4"/>
      </w:pPr>
      <w:r>
        <w:rPr>
          <w:color w:val="3498DB"/>
        </w:rPr>
        <w:t>场景10：🏋️  健身视频跟练</w:t>
      </w:r>
    </w:p>
    <w:p>
      <w:pPr>
        <w:jc w:val="left"/>
      </w:pPr>
      <w:r>
        <w:rPr>
          <w:b w:val="0"/>
          <w:sz w:val="22"/>
        </w:rPr>
        <w:t>将健身教程视频转为动作笔记，配合关键帧图片，跟练时一目了然，无需暂停反复观看。</w:t>
      </w:r>
    </w:p>
    <w:p/>
    <w:p>
      <w:r>
        <w:br w:type="page"/>
      </w:r>
    </w:p>
    <w:p>
      <w:pPr>
        <w:pStyle w:val="3"/>
      </w:pPr>
      <w:r>
        <w:rPr>
          <w:color w:val="58A6FF"/>
        </w:rPr>
        <w:t>第四章 快速上手指南</w:t>
      </w:r>
    </w:p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4"/>
      </w:pPr>
      <w:r>
        <w:rPr>
          <w:color w:val="3498DB"/>
        </w:rPr>
        <w:t>4.1  安装步骤</w:t>
      </w:r>
    </w:p>
    <w:p>
      <w:pPr>
        <w:jc w:val="left"/>
      </w:pPr>
      <w:r>
        <w:rPr>
          <w:b/>
          <w:sz w:val="24"/>
        </w:rPr>
        <w:t>第一步：下载程序</w:t>
      </w:r>
    </w:p>
    <w:p>
      <w:pPr>
        <w:jc w:val="left"/>
      </w:pPr>
      <w:r>
        <w:rPr>
          <w:b w:val="0"/>
          <w:sz w:val="22"/>
        </w:rPr>
        <w:t>下载 Video2DocPro_v1.4.exe 文件（大小约60MB），保存到电脑任意位置。</w:t>
      </w:r>
    </w:p>
    <w:p/>
    <w:p>
      <w:pPr>
        <w:jc w:val="left"/>
      </w:pPr>
      <w:r>
        <w:rPr>
          <w:b/>
          <w:sz w:val="24"/>
        </w:rPr>
        <w:t>第二步：首次环境配置</w:t>
      </w:r>
    </w:p>
    <w:p>
      <w:pPr>
        <w:jc w:val="left"/>
      </w:pPr>
      <w:r>
        <w:rPr>
          <w:b w:val="0"/>
          <w:sz w:val="22"/>
        </w:rPr>
        <w:t>首次运行前，请打开命令提示符（Win+R，输入 cmd），依次执行以下命令安装语音识别引擎：</w:t>
      </w:r>
    </w:p>
    <w:p/>
    <w:p>
      <w:r>
        <w:rPr>
          <w:rFonts w:ascii="Consolas" w:hAnsi="Consolas"/>
          <w:color w:val="646464"/>
          <w:sz w:val="20"/>
        </w:rPr>
        <w:t>pip install openai-whisper</w:t>
      </w:r>
    </w:p>
    <w:p>
      <w:pPr>
        <w:jc w:val="left"/>
      </w:pPr>
      <w:r>
        <w:rPr>
          <w:b w:val="0"/>
          <w:sz w:val="22"/>
        </w:rPr>
        <w:t>提示：首次安装会自动下载语音模型（约75MB），请保持网络连接。</w:t>
      </w:r>
    </w:p>
    <w:p/>
    <w:p>
      <w:pPr>
        <w:pStyle w:val="4"/>
      </w:pPr>
      <w:r>
        <w:rPr>
          <w:color w:val="3498DB"/>
        </w:rPr>
        <w:t>4.2  操作步骤</w:t>
      </w:r>
    </w:p>
    <w:p>
      <w:pPr>
        <w:jc w:val="left"/>
      </w:pPr>
      <w:r>
        <w:rPr>
          <w:b/>
          <w:sz w:val="24"/>
        </w:rPr>
        <w:t>▶  Step 1：启动程序</w:t>
      </w:r>
    </w:p>
    <w:p>
      <w:pPr>
        <w:jc w:val="left"/>
      </w:pPr>
      <w:r>
        <w:rPr>
          <w:b w:val="0"/>
          <w:sz w:val="22"/>
        </w:rPr>
        <w:t>双击 Video2DocPro_v1.4.exe，程序会在3-5秒内启动。</w:t>
      </w:r>
    </w:p>
    <w:p/>
    <w:p>
      <w:pPr>
        <w:jc w:val="left"/>
      </w:pPr>
      <w:r>
        <w:rPr>
          <w:b/>
          <w:sz w:val="24"/>
        </w:rPr>
        <w:t>▶  Step 2：选择视频</w:t>
      </w:r>
    </w:p>
    <w:p>
      <w:pPr>
        <w:jc w:val="left"/>
      </w:pPr>
      <w:r>
        <w:rPr>
          <w:b w:val="0"/>
          <w:sz w:val="22"/>
        </w:rPr>
        <w:t>点击「浏览」按钮，选择要处理的视频文件或包含多个视频的文件夹。</w:t>
      </w:r>
    </w:p>
    <w:p/>
    <w:p>
      <w:pPr>
        <w:jc w:val="left"/>
      </w:pPr>
      <w:r>
        <w:rPr>
          <w:b/>
          <w:sz w:val="24"/>
        </w:rPr>
        <w:t>▶  Step 3：设置输出</w:t>
      </w:r>
    </w:p>
    <w:p>
      <w:pPr>
        <w:jc w:val="left"/>
      </w:pPr>
      <w:r>
        <w:rPr>
          <w:b w:val="0"/>
          <w:sz w:val="22"/>
        </w:rPr>
        <w:t>默认输出到桌面 ARTICAL 文件夹，也可以自定义选择其他位置。</w:t>
      </w:r>
    </w:p>
    <w:p/>
    <w:p>
      <w:pPr>
        <w:jc w:val="left"/>
      </w:pPr>
      <w:r>
        <w:rPr>
          <w:b/>
          <w:sz w:val="24"/>
        </w:rPr>
        <w:t>▶  Step 4：开始处理</w:t>
      </w:r>
    </w:p>
    <w:p>
      <w:pPr>
        <w:jc w:val="left"/>
      </w:pPr>
      <w:r>
        <w:rPr>
          <w:b w:val="0"/>
          <w:sz w:val="22"/>
        </w:rPr>
        <w:t>点击「开始处理」按钮，进度条会实时显示处理进度。</w:t>
      </w:r>
    </w:p>
    <w:p/>
    <w:p>
      <w:pPr>
        <w:jc w:val="left"/>
      </w:pPr>
      <w:r>
        <w:rPr>
          <w:b/>
          <w:sz w:val="24"/>
        </w:rPr>
        <w:t>▶  Step 5：查看结果</w:t>
      </w:r>
    </w:p>
    <w:p>
      <w:pPr>
        <w:jc w:val="left"/>
      </w:pPr>
      <w:r>
        <w:rPr>
          <w:b w:val="0"/>
          <w:sz w:val="22"/>
        </w:rPr>
        <w:t>处理完成后，点击「打开输出文件夹」，用浏览器打开生成的 HTML 文件。</w:t>
      </w:r>
    </w:p>
    <w:p/>
    <w:p>
      <w:pPr>
        <w:pStyle w:val="4"/>
      </w:pPr>
      <w:r>
        <w:rPr>
          <w:color w:val="3498DB"/>
        </w:rPr>
        <w:t>4.3  AI 配置详解</w:t>
      </w:r>
    </w:p>
    <w:p>
      <w:pPr>
        <w:jc w:val="left"/>
      </w:pPr>
      <w:r>
        <w:rPr>
          <w:b w:val="0"/>
          <w:sz w:val="22"/>
        </w:rPr>
        <w:t>程序默认使用 DeepSeek V3 大模型，开箱即用。如需使用其他 AI 服务商：</w:t>
      </w:r>
    </w:p>
    <w:p/>
    <w:p>
      <w:pPr>
        <w:jc w:val="left"/>
      </w:pPr>
      <w:r>
        <w:rPr>
          <w:b w:val="0"/>
          <w:sz w:val="22"/>
        </w:rPr>
        <w:t>1. 点击界面右上角「⚙️ 设置」按钮</w:t>
      </w:r>
    </w:p>
    <w:p>
      <w:pPr>
        <w:jc w:val="left"/>
      </w:pPr>
      <w:r>
        <w:rPr>
          <w:b w:val="0"/>
          <w:sz w:val="22"/>
        </w:rPr>
        <w:t>2. 输入你的 API Key</w:t>
      </w:r>
    </w:p>
    <w:p>
      <w:pPr>
        <w:jc w:val="left"/>
      </w:pPr>
      <w:r>
        <w:rPr>
          <w:b w:val="0"/>
          <w:sz w:val="22"/>
        </w:rPr>
        <w:t>3. 选择服务商（支持 DeepSeek / OpenAI / 智谱 / 百度）</w:t>
      </w:r>
    </w:p>
    <w:p>
      <w:pPr>
        <w:jc w:val="left"/>
      </w:pPr>
      <w:r>
        <w:rPr>
          <w:b w:val="0"/>
          <w:sz w:val="22"/>
        </w:rPr>
        <w:t>4. 点击「保存」</w:t>
      </w:r>
    </w:p>
    <w:p/>
    <w:p>
      <w:pPr>
        <w:jc w:val="left"/>
      </w:pPr>
      <w:r>
        <w:rPr>
          <w:b w:val="0"/>
          <w:sz w:val="22"/>
        </w:rPr>
        <w:t>💡 推荐使用 DeepSeek，性价比最高，中文理解能力出色。</w:t>
      </w:r>
    </w:p>
    <w:p>
      <w:r>
        <w:br w:type="page"/>
      </w:r>
    </w:p>
    <w:p>
      <w:pPr>
        <w:pStyle w:val="3"/>
      </w:pPr>
      <w:r>
        <w:rPr>
          <w:color w:val="58A6FF"/>
        </w:rPr>
        <w:t>第五章 输出文档结构详解</w:t>
      </w:r>
    </w:p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 w:val="0"/>
          <w:sz w:val="22"/>
        </w:rPr>
        <w:t>处理完成后，在输出目录会生成一个「视频名_doc」文件夹，包含以下文件：</w:t>
      </w:r>
    </w:p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文件名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视频名.html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网页文件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主文件，用浏览器打开查看完整效果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视频名.md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文本文件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Markdown 格式，可导入笔记工具编辑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cover_视频名.png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图片文件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自动生成的封面图，1200×630像素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frames/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文件夹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关键帧图片目录，每30秒一帧</w:t>
            </w:r>
          </w:p>
        </w:tc>
      </w:tr>
    </w:tbl>
    <w:p/>
    <w:p>
      <w:pPr>
        <w:jc w:val="left"/>
      </w:pPr>
      <w:r>
        <w:rPr>
          <w:b/>
          <w:sz w:val="24"/>
        </w:rPr>
        <w:t>HTML 文档的阅读顺序：</w:t>
      </w:r>
    </w:p>
    <w:p/>
    <w:p>
      <w:pPr>
        <w:jc w:val="left"/>
      </w:pPr>
      <w:r>
        <w:rPr>
          <w:b w:val="0"/>
          <w:sz w:val="22"/>
        </w:rPr>
        <w:t>1. 顶部导航栏 → 快速定位到任意章节</w:t>
      </w:r>
    </w:p>
    <w:p>
      <w:pPr>
        <w:jc w:val="left"/>
      </w:pPr>
      <w:r>
        <w:rPr>
          <w:b w:val="0"/>
          <w:sz w:val="22"/>
        </w:rPr>
        <w:t>2. AI 核心总结 → 3秒掌握视频精华</w:t>
      </w:r>
    </w:p>
    <w:p>
      <w:pPr>
        <w:jc w:val="left"/>
      </w:pPr>
      <w:r>
        <w:rPr>
          <w:b w:val="0"/>
          <w:sz w:val="22"/>
        </w:rPr>
        <w:t>3. 思维导图 → 理清内容逻辑脉络</w:t>
      </w:r>
    </w:p>
    <w:p>
      <w:pPr>
        <w:jc w:val="left"/>
      </w:pPr>
      <w:r>
        <w:rPr>
          <w:b w:val="0"/>
          <w:sz w:val="22"/>
        </w:rPr>
        <w:t>4. 详细课堂笔记 → 深入学习每个知识点</w:t>
      </w:r>
    </w:p>
    <w:p>
      <w:pPr>
        <w:jc w:val="left"/>
      </w:pPr>
      <w:r>
        <w:rPr>
          <w:b w:val="0"/>
          <w:sz w:val="22"/>
        </w:rPr>
        <w:t>5. 沉浸式图文阅读 → 配合关键帧进行沉浸式复习</w:t>
      </w:r>
    </w:p>
    <w:p>
      <w:r>
        <w:br w:type="page"/>
      </w:r>
    </w:p>
    <w:p>
      <w:pPr>
        <w:pStyle w:val="3"/>
      </w:pPr>
      <w:r>
        <w:rPr>
          <w:color w:val="58A6FF"/>
        </w:rPr>
        <w:t>第六章 FAQ 常见问题</w:t>
      </w:r>
    </w:p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4"/>
        </w:rPr>
        <w:t>Q1：程序无法启动怎么办？</w:t>
      </w:r>
    </w:p>
    <w:p>
      <w:pPr>
        <w:jc w:val="left"/>
      </w:pPr>
      <w:r>
        <w:rPr>
          <w:b w:val="0"/>
          <w:sz w:val="22"/>
        </w:rPr>
        <w:t>A：请确保 Windows 为 64 位系统，并安装了 Visual C++ Redistributable。如仍有问题，尝试右键「以管理员身份运行」。</w:t>
      </w:r>
    </w:p>
    <w:p/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4"/>
        </w:rPr>
        <w:t>Q2：Whisper 处理速度很慢？</w:t>
      </w:r>
    </w:p>
    <w:p>
      <w:pPr>
        <w:jc w:val="left"/>
      </w:pPr>
      <w:r>
        <w:rPr>
          <w:b w:val="0"/>
          <w:sz w:val="22"/>
        </w:rPr>
        <w:t>A：首次运行会下载模型（约75MB），之后会缓存。也可以在设置中选择更小的模型（tiny）以加快速度。</w:t>
      </w:r>
    </w:p>
    <w:p/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4"/>
        </w:rPr>
        <w:t>Q3：AI 生成的内容不准确？</w:t>
      </w:r>
    </w:p>
    <w:p>
      <w:pPr>
        <w:jc w:val="left"/>
      </w:pPr>
      <w:r>
        <w:rPr>
          <w:b w:val="0"/>
          <w:sz w:val="22"/>
        </w:rPr>
        <w:t>A：可以在设置中更换 AI 服务商。DeepSeek V3 对中文内容的理解能力较强，推荐使用。</w:t>
      </w:r>
    </w:p>
    <w:p/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4"/>
        </w:rPr>
        <w:t>Q4：支持哪些视频格式？最大支持多大？</w:t>
      </w:r>
    </w:p>
    <w:p>
      <w:pPr>
        <w:jc w:val="left"/>
      </w:pPr>
      <w:r>
        <w:rPr>
          <w:b w:val="0"/>
          <w:sz w:val="22"/>
        </w:rPr>
        <w:t>A：支持 MP4、MOV、AVI、MKV 格式，单个视频最大 2GB。</w:t>
      </w:r>
    </w:p>
    <w:p/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4"/>
        </w:rPr>
        <w:t>Q5：可以批量处理多个视频吗？</w:t>
      </w:r>
    </w:p>
    <w:p>
      <w:pPr>
        <w:jc w:val="left"/>
      </w:pPr>
      <w:r>
        <w:rPr>
          <w:b w:val="0"/>
          <w:sz w:val="22"/>
        </w:rPr>
        <w:t>A：可以。选择包含多个视频的文件夹，程序会自动依次处理。</w:t>
      </w:r>
    </w:p>
    <w:p/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4"/>
        </w:rPr>
        <w:t>Q6：处理后的文档可以商用吗？</w:t>
      </w:r>
    </w:p>
    <w:p>
      <w:pPr>
        <w:jc w:val="left"/>
      </w:pPr>
      <w:r>
        <w:rPr>
          <w:b w:val="0"/>
          <w:sz w:val="22"/>
        </w:rPr>
        <w:t>A：可以。生成的文档版权归属你个人或你的公司，可自由使用和传播。</w:t>
      </w:r>
    </w:p>
    <w:p/>
    <w:p>
      <w:r>
        <w:br w:type="page"/>
      </w:r>
    </w:p>
    <w:p>
      <w:pPr>
        <w:pStyle w:val="3"/>
      </w:pPr>
      <w:r>
        <w:rPr>
          <w:color w:val="58A6FF"/>
        </w:rPr>
        <w:t>第七章 技术规格与性能</w:t>
      </w:r>
    </w:p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参数项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规格说明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支持的视频格式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MP4、MOV、AVI、MKV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最大视频大小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2GB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关键帧抽取间隔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默认30秒（可自定义）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语音识别引擎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OpenAI Whisper（支持中英文）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AI 大模型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DeepSeek V3（默认内置）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文档输出格式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HTML + Markdown 双格式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封面图尺寸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1200 × 630 像素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程序大小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约 60MB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处理速度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约 3-5 分钟/10分钟视频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系统要求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Windows 10/11 64位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Python 版本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3.8+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内存要求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4GB 以上（推荐8GB）</w:t>
            </w:r>
          </w:p>
        </w:tc>
      </w:tr>
    </w:tbl>
    <w:p/>
    <w:p>
      <w:pPr>
        <w:jc w:val="left"/>
      </w:pPr>
      <w:r>
        <w:rPr>
          <w:b w:val="0"/>
          <w:sz w:val="22"/>
        </w:rPr>
        <w:t>💡 提示：实际处理速度取决于电脑配置和视频复杂度。</w:t>
      </w:r>
    </w:p>
    <w:p>
      <w:r>
        <w:br w:type="page"/>
      </w:r>
    </w:p>
    <w:p>
      <w:pPr>
        <w:pStyle w:val="3"/>
      </w:pPr>
      <w:r>
        <w:rPr>
          <w:color w:val="58A6FF"/>
        </w:rPr>
        <w:t>第七章 使用总结</w:t>
      </w:r>
    </w:p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 w:val="0"/>
          <w:sz w:val="22"/>
        </w:rPr>
        <w:t>Video2Doc Pro 不仅仅是一个视频转文字工具，它是一个完整的视频知识管理解决方案。</w:t>
      </w:r>
    </w:p>
    <w:p>
      <w:pPr>
        <w:jc w:val="left"/>
      </w:pPr>
    </w:p>
    <w:p>
      <w:pPr>
        <w:jc w:val="left"/>
      </w:pPr>
      <w:r>
        <w:rPr>
          <w:b w:val="0"/>
          <w:sz w:val="22"/>
        </w:rPr>
        <w:t>当你用它处理过几个视频之后，你会发现：</w:t>
      </w:r>
    </w:p>
    <w:p/>
    <w:p>
      <w:pPr>
        <w:jc w:val="left"/>
      </w:pPr>
      <w:r>
        <w:rPr>
          <w:b w:val="0"/>
          <w:sz w:val="22"/>
        </w:rPr>
        <w:t>• 曾经看过就忘的视频，现在都能留下可检索、可复习的笔记资产</w:t>
      </w:r>
    </w:p>
    <w:p>
      <w:pPr>
        <w:jc w:val="left"/>
      </w:pPr>
      <w:r>
        <w:rPr>
          <w:b w:val="0"/>
          <w:sz w:val="22"/>
        </w:rPr>
        <w:t>• 碎片化的视频学习，现在变成了系统化的知识积累</w:t>
      </w:r>
    </w:p>
    <w:p>
      <w:pPr>
        <w:jc w:val="left"/>
      </w:pPr>
      <w:r>
        <w:rPr>
          <w:b w:val="0"/>
          <w:sz w:val="22"/>
        </w:rPr>
        <w:t>• 需要引用视频内容时，不再需要反复回看，直接看文档就能定位</w:t>
      </w:r>
    </w:p>
    <w:p>
      <w:pPr>
        <w:jc w:val="left"/>
      </w:pPr>
      <w:r>
        <w:rPr>
          <w:b w:val="0"/>
          <w:sz w:val="22"/>
        </w:rPr>
        <w:t>• 创作内容时，素材整理的效率提升了不止10倍</w:t>
      </w:r>
    </w:p>
    <w:p/>
    <w:p>
      <w:pPr>
        <w:jc w:val="left"/>
      </w:pPr>
      <w:r>
        <w:rPr>
          <w:b w:val="0"/>
          <w:sz w:val="24"/>
        </w:rPr>
        <w:t>视频是21世纪最重要的知识载体，但大多数人只是「看过就忘」。Video2Doc Pro 的使命，就是帮助每一个认真学习的你，把视频变成真正的知识。</w:t>
      </w:r>
    </w:p>
    <w:p/>
    <w:p>
      <w:pPr>
        <w:spacing w:after="12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</w:p>
    <w:p>
      <w:pPr>
        <w:jc w:val="center"/>
      </w:pPr>
      <w:r>
        <w:rPr>
          <w:b/>
          <w:color w:val="58A6FF"/>
          <w:sz w:val="28"/>
        </w:rPr>
        <w:t>让每一次观看，都有所收获。</w:t>
      </w:r>
    </w:p>
    <w:p>
      <w:pPr>
        <w:jc w:val="left"/>
      </w:pPr>
    </w:p>
    <w:p>
      <w:pPr>
        <w:jc w:val="center"/>
      </w:pPr>
      <w:bookmarkStart w:id="0" w:name="_GoBack"/>
      <w:r>
        <w:rPr>
          <w:b w:val="0"/>
          <w:color w:val="969696"/>
          <w:sz w:val="22"/>
        </w:rPr>
        <w:t>Video2Doc Pro  —  你的智能视频知识管家</w:t>
      </w:r>
    </w:p>
    <w:bookmarkEnd w:id="0"/>
    <w:p>
      <w:pPr>
        <w:jc w:val="left"/>
      </w:pPr>
    </w:p>
    <w:p>
      <w:pPr>
        <w:jc w:val="center"/>
      </w:pPr>
      <w:r>
        <w:rPr>
          <w:b w:val="0"/>
          <w:color w:val="B4B4B4"/>
          <w:sz w:val="20"/>
        </w:rPr>
        <w:t>版本 v1.4  |  2026年3月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02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王明森</cp:lastModifiedBy>
  <dcterms:modified xsi:type="dcterms:W3CDTF">2026-03-23T11:46:09Z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